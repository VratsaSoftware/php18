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tag w:val="goog_rdk_0"/>
        <w:id w:val="0"/>
      </w:sdtPr>
      <w:sdtContent>
        <w:p>
          <w:pPr>
            <w:pStyle w:val="2"/>
            <w:jc w:val="center"/>
            <w:rPr>
              <w:color w:val="288800"/>
            </w:rPr>
          </w:pPr>
          <w:r>
            <w:rPr>
              <w:color w:val="00B050"/>
              <w:lang w:val="bg-BG"/>
            </w:rPr>
            <w:t>Домашно</w:t>
          </w:r>
          <w:r>
            <w:rPr>
              <w:lang w:val="bg-BG"/>
            </w:rPr>
            <w:t xml:space="preserve">: </w:t>
          </w:r>
          <w:r>
            <w:rPr>
              <w:color w:val="288800"/>
              <w:rtl w:val="0"/>
            </w:rPr>
            <w:t xml:space="preserve">jQuery </w:t>
          </w:r>
          <w:r>
            <w:rPr>
              <w:color w:val="288800"/>
              <w:rtl w:val="0"/>
              <w:lang w:val="en-US"/>
            </w:rPr>
            <w:t>Lab &amp; Ajax</w:t>
          </w:r>
        </w:p>
      </w:sdtContent>
    </w:sdt>
    <w:sdt>
      <w:sdtPr>
        <w:tag w:val="goog_rdk_1"/>
        <w:id w:val="0"/>
      </w:sdtPr>
      <w:sdtContent>
        <w:p>
          <w:pPr>
            <w:rPr>
              <w:b/>
              <w:color w:val="38761D"/>
            </w:rPr>
          </w:pPr>
        </w:p>
      </w:sdtContent>
    </w:sdt>
    <w:sdt>
      <w:sdtPr>
        <w:tag w:val="goog_rdk_2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1</w:t>
          </w:r>
        </w:p>
      </w:sdtContent>
    </w:sdt>
    <w:sdt>
      <w:sdtPr>
        <w:tag w:val="goog_rdk_3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Като използвате jQuery създайте слайдер с поне три снимки. </w:t>
          </w:r>
        </w:p>
      </w:sdtContent>
    </w:sdt>
    <w:sdt>
      <w:sdtPr>
        <w:tag w:val="goog_rdk_4"/>
        <w:id w:val="0"/>
      </w:sdtPr>
      <w:sdtContent>
        <w:p>
          <w:pPr>
            <w:numPr>
              <w:ilvl w:val="0"/>
              <w:numId w:val="1"/>
            </w:numPr>
            <w:spacing w:after="0" w:afterAutospacing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Слайдера има бутон за превъртане на снимките наляво и бутон за превъртане на снимките надясно.</w:t>
          </w:r>
        </w:p>
      </w:sdtContent>
    </w:sdt>
    <w:sdt>
      <w:sdtPr>
        <w:tag w:val="goog_rdk_5"/>
        <w:id w:val="0"/>
      </w:sdtPr>
      <w:sdtContent>
        <w:p>
          <w:pPr>
            <w:numPr>
              <w:ilvl w:val="0"/>
              <w:numId w:val="1"/>
            </w:numPr>
            <w:spacing w:after="0" w:afterAutospacing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След достигане на последната снимка, се зарежда отново първата снимка.</w:t>
          </w:r>
        </w:p>
      </w:sdtContent>
    </w:sdt>
    <w:sdt>
      <w:sdtPr>
        <w:tag w:val="goog_rdk_6"/>
        <w:id w:val="0"/>
      </w:sdtPr>
      <w:sdtContent>
        <w:p>
          <w:pPr>
            <w:numPr>
              <w:ilvl w:val="0"/>
              <w:numId w:val="1"/>
            </w:numPr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Снимките се сменяват с ефект на приплъзване.</w:t>
          </w:r>
        </w:p>
      </w:sdtContent>
    </w:sdt>
    <w:sdt>
      <w:sdtPr>
        <w:tag w:val="goog_rdk_7"/>
        <w:id w:val="0"/>
      </w:sdtPr>
      <w:sdtContent>
        <w:p>
          <w:pPr>
            <w:rPr>
              <w:b/>
              <w:color w:val="38761D"/>
            </w:rPr>
          </w:pPr>
        </w:p>
      </w:sdtContent>
    </w:sdt>
    <w:sdt>
      <w:sdtPr>
        <w:tag w:val="goog_rdk_8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2</w:t>
          </w:r>
        </w:p>
      </w:sdtContent>
    </w:sdt>
    <w:sdt>
      <w:sdtPr>
        <w:tag w:val="goog_rdk_9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Като използвате jQuery създайте форма за резервация за участие в семинар. </w:t>
          </w:r>
        </w:p>
      </w:sdtContent>
    </w:sdt>
    <w:sdt>
      <w:sdtPr>
        <w:tag w:val="goog_rdk_10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Във формата има - </w:t>
          </w:r>
        </w:p>
      </w:sdtContent>
    </w:sdt>
    <w:sdt>
      <w:sdtPr>
        <w:tag w:val="goog_rdk_11"/>
        <w:id w:val="0"/>
      </w:sdtPr>
      <w:sdtContent>
        <w:p>
          <w:pPr>
            <w:numPr>
              <w:ilvl w:val="0"/>
              <w:numId w:val="2"/>
            </w:numPr>
            <w:spacing w:after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поле за въвеждане името на един участник</w:t>
          </w:r>
        </w:p>
      </w:sdtContent>
    </w:sdt>
    <w:sdt>
      <w:sdtPr>
        <w:tag w:val="goog_rdk_12"/>
        <w:id w:val="0"/>
      </w:sdtPr>
      <w:sdtContent>
        <w:p>
          <w:pPr>
            <w:numPr>
              <w:ilvl w:val="0"/>
              <w:numId w:val="2"/>
            </w:numPr>
            <w:spacing w:after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поле за въвеждане възраст на участника</w:t>
          </w:r>
        </w:p>
      </w:sdtContent>
    </w:sdt>
    <w:sdt>
      <w:sdtPr>
        <w:tag w:val="goog_rdk_13"/>
        <w:id w:val="0"/>
      </w:sdtPr>
      <w:sdtContent>
        <w:p>
          <w:pPr>
            <w:numPr>
              <w:ilvl w:val="0"/>
              <w:numId w:val="3"/>
            </w:numPr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бутон ДОБАВИ УЧАСТНИК. При натискането на бутона се появяват поле за въвеждане името на нов участник и поле за въвеждане възрастта на новия участник</w:t>
          </w:r>
        </w:p>
      </w:sdtContent>
    </w:sdt>
    <w:sdt>
      <w:sdtPr>
        <w:tag w:val="goog_rdk_14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С бутона може да добавите максимум 5 участника. При натискане на бутона след достигане на максимума участници се появява съобщение /alert или друго по ваша преценка/ - </w:t>
          </w:r>
        </w:p>
      </w:sdtContent>
    </w:sdt>
    <w:sdt>
      <w:sdtPr>
        <w:tag w:val="goog_rdk_15"/>
        <w:id w:val="0"/>
      </w:sdtPr>
      <w:sdtContent>
        <w:p>
          <w:pPr>
            <w:jc w:val="center"/>
            <w:rPr>
              <w:color w:val="434343"/>
            </w:rPr>
          </w:pPr>
          <w:r>
            <w:rPr>
              <w:color w:val="434343"/>
              <w:rtl w:val="0"/>
            </w:rPr>
            <w:t>ДОСТИГНАХТЕ  МАКСИМАЛНИЯ БРОЙ УЧАСТНИЦИ! ТРЯБВА ДА ИЗПРАТИТЕ РЕЗЕРВАЦИЯТА СИ И ДА НАПРАВИТЕ НОВА!</w:t>
          </w:r>
        </w:p>
      </w:sdtContent>
    </w:sdt>
    <w:sdt>
      <w:sdtPr>
        <w:tag w:val="goog_rdk_16"/>
        <w:id w:val="0"/>
      </w:sdtPr>
      <w:sdtContent>
        <w:p>
          <w:pPr>
            <w:jc w:val="both"/>
            <w:rPr>
              <w:color w:val="434343"/>
            </w:rPr>
          </w:pPr>
          <w:r>
            <w:rPr>
              <w:color w:val="434343"/>
              <w:rtl w:val="0"/>
            </w:rPr>
            <w:t>След изпращане на резервацията, данните от нея се отпечатват в браузъра като номериран списък.</w:t>
          </w:r>
        </w:p>
      </w:sdtContent>
    </w:sdt>
    <w:sdt>
      <w:sdtPr>
        <w:tag w:val="goog_rdk_17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3</w:t>
          </w:r>
        </w:p>
      </w:sdtContent>
    </w:sdt>
    <w:sdt>
      <w:sdtPr>
        <w:tag w:val="goog_rdk_18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Като използвате jQuery създайте форма за резервация за участие в семинар.  Трансформацията на формата се извършват без презареждане на страницата!</w:t>
          </w:r>
        </w:p>
      </w:sdtContent>
    </w:sdt>
    <w:sdt>
      <w:sdtPr>
        <w:tag w:val="goog_rdk_19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Във формата има поле - ВЪВЕДИ БРОЙ УЧАСТНИЦИ</w:t>
          </w:r>
        </w:p>
      </w:sdtContent>
    </w:sdt>
    <w:sdt>
      <w:sdtPr>
        <w:tag w:val="goog_rdk_20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Полето има валидация - допустимите стойности са в интервала 1 до 5 включително.</w:t>
          </w:r>
        </w:p>
      </w:sdtContent>
    </w:sdt>
    <w:sdt>
      <w:sdtPr>
        <w:tag w:val="goog_rdk_21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Съобщенията за грешка са във вид по ваша преценка.</w:t>
          </w:r>
        </w:p>
      </w:sdtContent>
    </w:sdt>
    <w:sdt>
      <w:sdtPr>
        <w:tag w:val="goog_rdk_22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При успешно премината валидация се отпечатват посочения брой полета за въвеждане име на участника и адрес на участника.</w:t>
          </w:r>
        </w:p>
      </w:sdtContent>
    </w:sdt>
    <w:sdt>
      <w:sdtPr>
        <w:tag w:val="goog_rdk_23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Полетата за име и адрес на участника са с валидация - полетата са задължителни.</w:t>
          </w:r>
        </w:p>
      </w:sdtContent>
    </w:sdt>
    <w:sdt>
      <w:sdtPr>
        <w:tag w:val="goog_rdk_24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Съобщенията за грешка са във вид по ваша преценка.</w:t>
          </w:r>
        </w:p>
      </w:sdtContent>
    </w:sdt>
    <w:sdt>
      <w:sdtPr>
        <w:tag w:val="goog_rdk_25"/>
        <w:id w:val="0"/>
      </w:sdtPr>
      <w:sdtContent>
        <w:p>
          <w:pPr>
            <w:rPr>
              <w:color w:val="434343"/>
              <w:rtl w:val="0"/>
            </w:rPr>
          </w:pPr>
          <w:r>
            <w:rPr>
              <w:color w:val="434343"/>
              <w:rtl w:val="0"/>
            </w:rPr>
            <w:t>След премината успешна валидация, данните от формата се отпечатват като номериран списък в браузъра.</w:t>
          </w:r>
        </w:p>
        <w:p/>
      </w:sdtContent>
    </w:sdt>
    <w:sdt>
      <w:sdtPr>
        <w:tag w:val="goog_rdk_26"/>
        <w:id w:val="0"/>
      </w:sdtPr>
      <w:sdtContent>
        <w:sdt>
          <w:sdtPr>
            <w:tag w:val="goog_rdk_17"/>
            <w:id w:val="0"/>
          </w:sdtPr>
          <w:sdtContent>
            <w:sdt>
              <w:sdtPr>
                <w:tag w:val="goog_rdk_17"/>
                <w:id w:val="0"/>
              </w:sdtPr>
              <w:sdtContent>
                <w:p>
                  <w:pPr>
                    <w:rPr>
                      <w:b/>
                      <w:color w:val="38761D"/>
                    </w:rPr>
                  </w:pPr>
                  <w:r>
                    <w:rPr>
                      <w:b/>
                      <w:color w:val="38761D"/>
                      <w:rtl w:val="0"/>
                    </w:rPr>
                    <w:t xml:space="preserve">ЗАДАЧА </w:t>
                  </w:r>
                  <w:r>
                    <w:rPr>
                      <w:b/>
                      <w:color w:val="38761D"/>
                      <w:rtl w:val="0"/>
                      <w:lang w:val="bg-BG"/>
                    </w:rPr>
                    <w:t>4</w:t>
                  </w:r>
                </w:p>
              </w:sdtContent>
            </w:sdt>
            <w:sdt>
              <w:sdtPr>
                <w:tag w:val="goog_rdk_18"/>
                <w:id w:val="0"/>
              </w:sdtPr>
              <w:sdtContent>
                <w:p>
                  <w:pPr>
                    <w:rPr>
                      <w:rFonts w:hint="default"/>
                      <w:color w:val="434343"/>
                      <w:rtl w:val="0"/>
                      <w:lang w:val="bg-BG"/>
                    </w:rPr>
                  </w:pPr>
                  <w:r>
                    <w:rPr>
                      <w:color w:val="434343"/>
                      <w:rtl w:val="0"/>
                    </w:rPr>
                    <w:t xml:space="preserve">Като използвате jQuery </w:t>
                  </w:r>
                  <w:r>
                    <w:rPr>
                      <w:color w:val="434343"/>
                      <w:rtl w:val="0"/>
                      <w:lang w:val="bg-BG"/>
                    </w:rPr>
                    <w:t>и</w:t>
                  </w:r>
                  <w:r>
                    <w:rPr>
                      <w:color w:val="434343"/>
                      <w:rtl w:val="0"/>
                      <w:lang w:val="en-US"/>
                    </w:rPr>
                    <w:t xml:space="preserve"> Ajax, </w:t>
                  </w:r>
                  <w:r>
                    <w:rPr>
                      <w:color w:val="434343"/>
                      <w:rtl w:val="0"/>
                      <w:lang w:val="bg-BG"/>
                    </w:rPr>
                    <w:t xml:space="preserve">запишете данните от задача 3 в БД.  При успешен запис в БД, в браузъра се отпечатва съобщение </w:t>
                  </w:r>
                  <w:r>
                    <w:rPr>
                      <w:color w:val="434343"/>
                      <w:rtl w:val="0"/>
                      <w:lang w:val="en-US"/>
                    </w:rPr>
                    <w:t xml:space="preserve">-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“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Вашата резервация е с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 xml:space="preserve">No XXXXX e 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>приета!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”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>.  Номера на резервацията се взима от БД.</w:t>
                  </w:r>
                </w:p>
                <w:p>
                  <w:pPr>
                    <w:rPr>
                      <w:color w:val="434343"/>
                    </w:rPr>
                  </w:pPr>
                  <w:r>
                    <w:rPr>
                      <w:rFonts w:hint="default"/>
                      <w:i/>
                      <w:iCs/>
                      <w:color w:val="434343"/>
                      <w:rtl w:val="0"/>
                      <w:lang w:val="en-US"/>
                    </w:rPr>
                    <w:t>Tip.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 xml:space="preserve"> No 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на резервацията е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 xml:space="preserve">response 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в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JSON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 формат </w:t>
                  </w:r>
                  <w:bookmarkStart w:id="0" w:name="_GoBack"/>
                  <w:bookmarkEnd w:id="0"/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в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success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 частта на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$.ajax()</w:t>
                  </w:r>
                </w:p>
              </w:sdtContent>
            </w:sdt>
            <w:sdt>
              <w:sdtPr>
                <w:tag w:val="goog_rdk_27"/>
                <w:id w:val="0"/>
              </w:sdtPr>
              <w:sdtContent>
                <w:p>
                  <w:pPr>
                    <w:rPr>
                      <w:color w:val="434343"/>
                    </w:rPr>
                  </w:pPr>
                </w:p>
              </w:sdtContent>
            </w:sdt>
            <w:sdt>
              <w:sdtPr>
                <w:tag w:val="goog_rdk_28"/>
                <w:id w:val="0"/>
              </w:sdtPr>
              <w:sdtContent>
                <w:p>
                  <w:pPr>
                    <w:rPr>
                      <w:color w:val="434343"/>
                    </w:rPr>
                  </w:pPr>
                </w:p>
              </w:sdtContent>
            </w:sdt>
            <w:p/>
          </w:sdtContent>
        </w:sdt>
      </w:sdtContent>
    </w:sdt>
    <w:sdt>
      <w:sdtPr>
        <w:tag w:val="goog_rdk_27"/>
        <w:id w:val="0"/>
      </w:sdtPr>
      <w:sdtContent>
        <w:p>
          <w:pPr>
            <w:rPr>
              <w:color w:val="434343"/>
            </w:rPr>
          </w:pPr>
        </w:p>
      </w:sdtContent>
    </w:sdt>
    <w:sdt>
      <w:sdtPr>
        <w:tag w:val="goog_rdk_28"/>
        <w:id w:val="0"/>
      </w:sdtPr>
      <w:sdtContent>
        <w:p>
          <w:pPr>
            <w:rPr>
              <w:color w:val="434343"/>
            </w:rPr>
          </w:pPr>
        </w:p>
      </w:sdtContent>
    </w:sdt>
    <w:sdt>
      <w:sdtPr>
        <w:tag w:val="goog_rdk_29"/>
        <w:id w:val="0"/>
      </w:sdtPr>
      <w:sdtContent>
        <w:p/>
      </w:sdtContent>
    </w:sdt>
    <w:sectPr>
      <w:headerReference r:id="rId3" w:type="default"/>
      <w:pgSz w:w="11906" w:h="16838"/>
      <w:pgMar w:top="720" w:right="720" w:bottom="720" w:left="72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tag w:val="goog_rdk_30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  <w:rtl w:val="0"/>
          </w:rPr>
          <w:t>Враца софтуер общество</w:t>
        </w:r>
        <w:r>
          <w:drawing>
            <wp:anchor distT="0" distB="0" distL="114300" distR="114300" simplePos="0" relativeHeight="0" behindDoc="0" locked="0" layoutInCell="1" allowOverlap="1">
              <wp:simplePos x="0" y="0"/>
              <wp:positionH relativeFrom="column">
                <wp:posOffset>-37465</wp:posOffset>
              </wp:positionH>
              <wp:positionV relativeFrom="paragraph">
                <wp:posOffset>-172720</wp:posOffset>
              </wp:positionV>
              <wp:extent cx="1619250" cy="657225"/>
              <wp:effectExtent l="0" t="0" r="0" b="0"/>
              <wp:wrapNone/>
              <wp:docPr id="4" name="image1.png" descr="logoAr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1.png" descr="logoArt"/>
                      <pic:cNvPicPr preferRelativeResize="0"/>
                    </pic:nvPicPr>
                    <pic:blipFill>
                      <a:blip r:embed="rId1"/>
                      <a:srcRect b="1976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0" cy="6572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  <w:sdt>
    <w:sdtPr>
      <w:tag w:val="goog_rdk_31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fldChar w:fldCharType="begin"/>
        </w:r>
        <w:r>
          <w:instrText xml:space="preserve"> HYPERLINK "http://school.vratsasoftware.com/" \h </w:instrText>
        </w:r>
        <w:r>
          <w:fldChar w:fldCharType="separate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t>http://school.vratsasoftware.com/</w:t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fldChar w:fldCharType="end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  <w:rtl w:val="0"/>
          </w:rPr>
          <w:t xml:space="preserve"> </w:t>
        </w:r>
      </w:p>
    </w:sdtContent>
  </w:sdt>
  <w:sdt>
    <w:sdtPr>
      <w:tag w:val="goog_rdk_32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fldChar w:fldCharType="begin"/>
        </w:r>
        <w:r>
          <w:instrText xml:space="preserve"> HYPERLINK "mailto:school@vratsasoftware.com" \h </w:instrText>
        </w:r>
        <w:r>
          <w:fldChar w:fldCharType="separate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t>school@vratsasoftware.com</w:t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fldChar w:fldCharType="end"/>
        </w:r>
      </w:p>
    </w:sdtContent>
  </w:sdt>
  <w:sdt>
    <w:sdtPr>
      <w:tag w:val="goog_rdk_33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mc:AlternateContent>
            <mc:Choice Requires="wps">
              <w:drawing>
                <wp:anchor distT="0" distB="0" distL="114300" distR="114300" simplePos="0" relativeHeight="0" behindDoc="0" locked="0" layoutInCell="1" allowOverlap="1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63500</wp:posOffset>
                  </wp:positionV>
                  <wp:extent cx="6784975" cy="25400"/>
                  <wp:effectExtent l="0" t="0" r="0" b="0"/>
                  <wp:wrapNone/>
                  <wp:docPr id="3" name="Freeform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1959863" y="3780000"/>
                            <a:ext cx="6772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1" extrusionOk="0">
                                <a:moveTo>
                                  <a:pt x="0" y="0"/>
                                </a:moveTo>
                                <a:lnTo>
                                  <a:pt x="677227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2888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/>
                      </wps:wsp>
                    </a:graphicData>
                  </a:graphic>
                </wp:anchor>
              </w:drawing>
            </mc:Choice>
            <mc:Fallback>
              <w:pict>
                <v:shape id="_x0000_s1026" o:spid="_x0000_s1026" o:spt="100" style="position:absolute;left:0pt;margin-left:2pt;margin-top:5pt;height:2pt;width:534.25pt;z-index:0;v-text-anchor:middle;mso-width-relative:page;mso-height-relative:page;" fillcolor="#FFFFFF" filled="t" stroked="t" coordsize="6772275,1" o:gfxdata="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C/&#10;KmLUAAAACAEAAA8AAAAAAAAAAQAgAAAAIgAAAGRycy9kb3ducmV2LnhtbFBLAQIUABQAAAAIAIdO&#10;4kAF0dM2YAIAAAwFAAAOAAAAAAAAAAEAIAAAACMBAABkcnMvZTJvRG9jLnhtbFBLBQYAAAAABgAG&#10;AFkBAAD1BQAAAAA=&#10;" path="m0,0l6772275,0e">
                  <v:fill on="t" focussize="0,0"/>
                  <v:stroke weight="1pt" color="#2888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/>
                </v:shape>
              </w:pict>
            </mc:Fallback>
          </mc:AlternateContent>
        </w:r>
      </w:p>
    </w:sdtContent>
  </w:sdt>
  <w:sdt>
    <w:sdtPr>
      <w:tag w:val="goog_rdk_34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lef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5232E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Calibr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bg-BG"/>
    </w:rPr>
  </w:style>
  <w:style w:type="paragraph" w:styleId="2">
    <w:name w:val="heading 1"/>
    <w:basedOn w:val="1"/>
    <w:next w:val="1"/>
    <w:uiPriority w:val="0"/>
    <w:pPr>
      <w:keepNext/>
      <w:keepLines/>
      <w:spacing w:before="120" w:after="60"/>
    </w:pPr>
    <w:rPr>
      <w:b/>
      <w:color w:val="642D08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tabs>
        <w:tab w:val="left" w:pos="1843"/>
      </w:tabs>
      <w:spacing w:before="120" w:after="80"/>
      <w:ind w:left="0" w:firstLine="0"/>
    </w:pPr>
    <w:rPr>
      <w:b/>
      <w:color w:val="7C380A"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olkrLrYOL6prs1zX8pKtPflFLg==">AMUW2mUX7LJspYuP0Ke1DMNNGnSt7LMtazy5iYRfe3OhB+0+B1S/65Wpl4zfpBa4LFZYCLJlkuXFJF0eEUYVe4ymH0JWCfAhRsDsNdXgjpgU1IiXuFNSMmw=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Office_10.2.0.7646_F1E327BC-269C-435d-A152-05C5408002CA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2019-06-03T06:31:24Z</dcterms:created>
  <dc:creator>labo</dc:creator>
  <cp:lastModifiedBy>labo</cp:lastModifiedBy>
  <dcterms:modified xsi:type="dcterms:W3CDTF">2019-06-03T06:39:44Z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