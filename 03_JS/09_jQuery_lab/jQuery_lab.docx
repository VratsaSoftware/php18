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tag w:val="goog_rdk_0"/>
        <w:id w:val="0"/>
      </w:sdtPr>
      <w:sdtContent>
        <w:p>
          <w:pPr>
            <w:pStyle w:val="2"/>
            <w:jc w:val="center"/>
            <w:rPr>
              <w:color w:val="288800"/>
            </w:rPr>
          </w:pPr>
          <w:r>
            <w:rPr>
              <w:color w:val="288800"/>
              <w:rtl w:val="0"/>
            </w:rPr>
            <w:t>jQuery упражнения - 3</w:t>
          </w:r>
        </w:p>
      </w:sdtContent>
    </w:sdt>
    <w:sdt>
      <w:sdtPr>
        <w:tag w:val="goog_rdk_1"/>
        <w:id w:val="0"/>
      </w:sdtPr>
      <w:sdtContent>
        <w:p>
          <w:pPr>
            <w:rPr>
              <w:b/>
              <w:color w:val="38761D"/>
            </w:rPr>
          </w:pPr>
        </w:p>
      </w:sdtContent>
    </w:sdt>
    <w:sdt>
      <w:sdtPr>
        <w:tag w:val="goog_rdk_2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1</w:t>
          </w:r>
        </w:p>
      </w:sdtContent>
    </w:sdt>
    <w:sdt>
      <w:sdtPr>
        <w:tag w:val="goog_rdk_3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Като използвате jQuery създайте слайдер с поне три снимки. </w:t>
          </w:r>
        </w:p>
      </w:sdtContent>
    </w:sdt>
    <w:sdt>
      <w:sdtPr>
        <w:tag w:val="goog_rdk_4"/>
        <w:id w:val="0"/>
      </w:sdtPr>
      <w:sdtContent>
        <w:p>
          <w:pPr>
            <w:numPr>
              <w:ilvl w:val="0"/>
              <w:numId w:val="1"/>
            </w:numPr>
            <w:spacing w:after="0" w:afterAutospacing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Слайдера има бутон за превъртане на снимките наляво и бутон за превъртане на снимките надясно.</w:t>
          </w:r>
        </w:p>
      </w:sdtContent>
    </w:sdt>
    <w:sdt>
      <w:sdtPr>
        <w:tag w:val="goog_rdk_5"/>
        <w:id w:val="0"/>
      </w:sdtPr>
      <w:sdtContent>
        <w:p>
          <w:pPr>
            <w:numPr>
              <w:ilvl w:val="0"/>
              <w:numId w:val="1"/>
            </w:numPr>
            <w:spacing w:after="0" w:afterAutospacing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След достигане на последната снимка, се зарежда отново първата снимка.</w:t>
          </w:r>
        </w:p>
      </w:sdtContent>
    </w:sdt>
    <w:sdt>
      <w:sdtPr>
        <w:tag w:val="goog_rdk_6"/>
        <w:id w:val="0"/>
      </w:sdtPr>
      <w:sdtContent>
        <w:p>
          <w:pPr>
            <w:numPr>
              <w:ilvl w:val="0"/>
              <w:numId w:val="1"/>
            </w:numPr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Снимките се сменяват с ефект на приплъзване.</w:t>
          </w:r>
        </w:p>
      </w:sdtContent>
    </w:sdt>
    <w:sdt>
      <w:sdtPr>
        <w:tag w:val="goog_rdk_7"/>
        <w:id w:val="0"/>
      </w:sdtPr>
      <w:sdtContent>
        <w:p>
          <w:pPr>
            <w:rPr>
              <w:b/>
              <w:color w:val="38761D"/>
            </w:rPr>
          </w:pPr>
        </w:p>
      </w:sdtContent>
    </w:sdt>
    <w:sdt>
      <w:sdtPr>
        <w:tag w:val="goog_rdk_8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2</w:t>
          </w:r>
        </w:p>
      </w:sdtContent>
    </w:sdt>
    <w:sdt>
      <w:sdtPr>
        <w:tag w:val="goog_rdk_9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Като използвате jQuery създайте форма за резервация за участие в семинар. </w:t>
          </w:r>
        </w:p>
      </w:sdtContent>
    </w:sdt>
    <w:sdt>
      <w:sdtPr>
        <w:tag w:val="goog_rdk_10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Във формата има - </w:t>
          </w:r>
        </w:p>
      </w:sdtContent>
    </w:sdt>
    <w:sdt>
      <w:sdtPr>
        <w:tag w:val="goog_rdk_11"/>
        <w:id w:val="0"/>
      </w:sdtPr>
      <w:sdtContent>
        <w:p>
          <w:pPr>
            <w:numPr>
              <w:ilvl w:val="0"/>
              <w:numId w:val="2"/>
            </w:numPr>
            <w:spacing w:after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поле за въвеждане името на един участник</w:t>
          </w:r>
        </w:p>
      </w:sdtContent>
    </w:sdt>
    <w:sdt>
      <w:sdtPr>
        <w:tag w:val="goog_rdk_12"/>
        <w:id w:val="0"/>
      </w:sdtPr>
      <w:sdtContent>
        <w:p>
          <w:pPr>
            <w:numPr>
              <w:ilvl w:val="0"/>
              <w:numId w:val="2"/>
            </w:numPr>
            <w:spacing w:after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поле за въвеждане възраст на участника</w:t>
          </w:r>
        </w:p>
      </w:sdtContent>
    </w:sdt>
    <w:sdt>
      <w:sdtPr>
        <w:tag w:val="goog_rdk_13"/>
        <w:id w:val="0"/>
      </w:sdtPr>
      <w:sdtContent>
        <w:p>
          <w:pPr>
            <w:numPr>
              <w:ilvl w:val="0"/>
              <w:numId w:val="3"/>
            </w:numPr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бутон ДОБАВИ УЧАСТНИК. При натискането на бутона се появяват поле за въвеждане името на нов участник и поле за въвеждане възрастта на новия участник</w:t>
          </w:r>
        </w:p>
      </w:sdtContent>
    </w:sdt>
    <w:sdt>
      <w:sdtPr>
        <w:tag w:val="goog_rdk_14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С бутона може да добавите максимум 5 участника. При натискане на бутона след достигане на максимума участници се появява съобщение /alert или друго по ваша преценка/ - </w:t>
          </w:r>
        </w:p>
      </w:sdtContent>
    </w:sdt>
    <w:sdt>
      <w:sdtPr>
        <w:tag w:val="goog_rdk_15"/>
        <w:id w:val="0"/>
      </w:sdtPr>
      <w:sdtContent>
        <w:p>
          <w:pPr>
            <w:jc w:val="center"/>
            <w:rPr>
              <w:color w:val="434343"/>
            </w:rPr>
          </w:pPr>
          <w:r>
            <w:rPr>
              <w:color w:val="434343"/>
              <w:rtl w:val="0"/>
            </w:rPr>
            <w:t>ДОСТИГНАХТЕ  МАКСИМАЛНИЯ БРОЙ УЧАСТНИЦИ! ТРЯБВА ДА ИЗПРАТИТЕ РЕЗЕРВАЦИЯТА СИ И ДА НАПРАВИТЕ НОВА!</w:t>
          </w:r>
        </w:p>
      </w:sdtContent>
    </w:sdt>
    <w:sdt>
      <w:sdtPr>
        <w:tag w:val="goog_rdk_16"/>
        <w:id w:val="0"/>
      </w:sdtPr>
      <w:sdtContent>
        <w:p>
          <w:pPr>
            <w:jc w:val="both"/>
            <w:rPr>
              <w:color w:val="434343"/>
            </w:rPr>
          </w:pPr>
          <w:r>
            <w:rPr>
              <w:color w:val="434343"/>
              <w:rtl w:val="0"/>
            </w:rPr>
            <w:t>След изпращане на резервацията, данните от нея се отпечатват в браузъра като номериран списък.</w:t>
          </w:r>
        </w:p>
      </w:sdtContent>
    </w:sdt>
    <w:sdt>
      <w:sdtPr>
        <w:tag w:val="goog_rdk_17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3</w:t>
          </w:r>
        </w:p>
      </w:sdtContent>
    </w:sdt>
    <w:sdt>
      <w:sdtPr>
        <w:tag w:val="goog_rdk_18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Като използвате jQuery създайте форма за резервация за участие в семинар.  Трансформацията на формата се извършват без презареждане на страницата!</w:t>
          </w:r>
        </w:p>
      </w:sdtContent>
    </w:sdt>
    <w:sdt>
      <w:sdtPr>
        <w:tag w:val="goog_rdk_19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Във формата има поле - ВЪВЕДИ БРОЙ УЧАСТНИЦИ</w:t>
          </w:r>
        </w:p>
      </w:sdtContent>
    </w:sdt>
    <w:sdt>
      <w:sdtPr>
        <w:tag w:val="goog_rdk_20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Полето има валидация - допустимите стойности са в интервала 1 до 5 включително.</w:t>
          </w:r>
        </w:p>
      </w:sdtContent>
    </w:sdt>
    <w:sdt>
      <w:sdtPr>
        <w:tag w:val="goog_rdk_21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Съобщенията за грешка са във вид по ваша преценка.</w:t>
          </w:r>
        </w:p>
      </w:sdtContent>
    </w:sdt>
    <w:sdt>
      <w:sdtPr>
        <w:tag w:val="goog_rdk_22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При успешно премината валидация се отпечатват посочения брой полета за въвеждане име на участника и адрес на участника.</w:t>
          </w:r>
        </w:p>
      </w:sdtContent>
    </w:sdt>
    <w:sdt>
      <w:sdtPr>
        <w:tag w:val="goog_rdk_23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Полетата за име и адрес на участника са с валидация - полетата са задължителни.</w:t>
          </w:r>
        </w:p>
      </w:sdtContent>
    </w:sdt>
    <w:sdt>
      <w:sdtPr>
        <w:tag w:val="goog_rdk_24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Съобщенията за грешка са във вид по ваша преценка.</w:t>
          </w:r>
        </w:p>
      </w:sdtContent>
    </w:sdt>
    <w:sdt>
      <w:sdtPr>
        <w:tag w:val="goog_rdk_25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След премината успешна валидация, данните от формата се отпечатват като номериран списък в браузъра.</w:t>
          </w:r>
          <w:bookmarkStart w:id="0" w:name="_GoBack"/>
          <w:bookmarkEnd w:id="0"/>
        </w:p>
      </w:sdtContent>
    </w:sdt>
    <w:sdt>
      <w:sdtPr>
        <w:tag w:val="goog_rdk_26"/>
        <w:id w:val="0"/>
      </w:sdtPr>
      <w:sdtContent>
        <w:p>
          <w:pPr>
            <w:jc w:val="both"/>
            <w:rPr>
              <w:color w:val="434343"/>
            </w:rPr>
          </w:pPr>
        </w:p>
      </w:sdtContent>
    </w:sdt>
    <w:sdt>
      <w:sdtPr>
        <w:tag w:val="goog_rdk_27"/>
        <w:id w:val="0"/>
      </w:sdtPr>
      <w:sdtContent>
        <w:p>
          <w:pPr>
            <w:rPr>
              <w:color w:val="434343"/>
            </w:rPr>
          </w:pPr>
        </w:p>
      </w:sdtContent>
    </w:sdt>
    <w:sdt>
      <w:sdtPr>
        <w:tag w:val="goog_rdk_28"/>
        <w:id w:val="0"/>
      </w:sdtPr>
      <w:sdtContent>
        <w:p>
          <w:pPr>
            <w:rPr>
              <w:color w:val="434343"/>
            </w:rPr>
          </w:pPr>
        </w:p>
      </w:sdtContent>
    </w:sdt>
    <w:sdt>
      <w:sdtPr>
        <w:tag w:val="goog_rdk_29"/>
        <w:id w:val="0"/>
      </w:sdtPr>
      <w:sdtContent>
        <w:p/>
      </w:sdtContent>
    </w:sdt>
    <w:sectPr>
      <w:headerReference r:id="rId3" w:type="default"/>
      <w:pgSz w:w="11906" w:h="16838"/>
      <w:pgMar w:top="720" w:right="720" w:bottom="720" w:lef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tag w:val="goog_rdk_30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  <w:rtl w:val="0"/>
          </w:rPr>
          <w:t>Враца софтуер общество</w:t>
        </w:r>
        <w:r>
          <w:drawing>
            <wp:anchor distT="0" distB="0" distL="114300" distR="114300" simplePos="0" relativeHeight="0" behindDoc="0" locked="0" layoutInCell="1" allowOverlap="1">
              <wp:simplePos x="0" y="0"/>
              <wp:positionH relativeFrom="column">
                <wp:posOffset>-37465</wp:posOffset>
              </wp:positionH>
              <wp:positionV relativeFrom="paragraph">
                <wp:posOffset>-172720</wp:posOffset>
              </wp:positionV>
              <wp:extent cx="1619250" cy="657225"/>
              <wp:effectExtent l="0" t="0" r="0" b="0"/>
              <wp:wrapNone/>
              <wp:docPr id="4" name="image1.png" descr="logoAr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1.png" descr="logoArt"/>
                      <pic:cNvPicPr preferRelativeResize="0"/>
                    </pic:nvPicPr>
                    <pic:blipFill>
                      <a:blip r:embed="rId1"/>
                      <a:srcRect b="197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0" cy="657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  <w:sdt>
    <w:sdtPr>
      <w:tag w:val="goog_rdk_31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fldChar w:fldCharType="begin"/>
        </w:r>
        <w:r>
          <w:instrText xml:space="preserve"> HYPERLINK "http://school.vratsasoftware.com/" \h </w:instrText>
        </w:r>
        <w:r>
          <w:fldChar w:fldCharType="separate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t>http://school.vratsasoftware.com/</w:t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fldChar w:fldCharType="end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  <w:rtl w:val="0"/>
          </w:rPr>
          <w:t xml:space="preserve"> </w:t>
        </w:r>
      </w:p>
    </w:sdtContent>
  </w:sdt>
  <w:sdt>
    <w:sdtPr>
      <w:tag w:val="goog_rdk_32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fldChar w:fldCharType="begin"/>
        </w:r>
        <w:r>
          <w:instrText xml:space="preserve"> HYPERLINK "mailto:school@vratsasoftware.com" \h </w:instrText>
        </w:r>
        <w:r>
          <w:fldChar w:fldCharType="separate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t>school@vratsasoftware.com</w:t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fldChar w:fldCharType="end"/>
        </w:r>
      </w:p>
    </w:sdtContent>
  </w:sdt>
  <w:sdt>
    <w:sdtPr>
      <w:tag w:val="goog_rdk_33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mc:AlternateContent>
            <mc:Choice Requires="wps">
              <w:drawing>
                <wp:anchor distT="0" distB="0" distL="114300" distR="114300" simplePos="0" relativeHeight="0" behindDoc="0" locked="0" layoutInCell="1" allowOverlap="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63500</wp:posOffset>
                  </wp:positionV>
                  <wp:extent cx="6784975" cy="25400"/>
                  <wp:effectExtent l="0" t="0" r="0" b="0"/>
                  <wp:wrapNone/>
                  <wp:docPr id="3" name="Freeform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1959863" y="3780000"/>
                            <a:ext cx="6772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1" extrusionOk="0">
                                <a:moveTo>
                                  <a:pt x="0" y="0"/>
                                </a:moveTo>
                                <a:lnTo>
                                  <a:pt x="677227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2888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/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100" style="position:absolute;left:0pt;margin-left:2pt;margin-top:5pt;height:2pt;width:534.25pt;z-index:0;v-text-anchor:middle;mso-width-relative:page;mso-height-relative:page;" fillcolor="#FFFFFF" filled="t" stroked="t" coordsize="6772275,1" o:gfxdata="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C/&#10;KmLUAAAACAEAAA8AAAAAAAAAAQAgAAAAIgAAAGRycy9kb3ducmV2LnhtbFBLAQIUABQAAAAIAIdO&#10;4kAF0dM2YAIAAAwFAAAOAAAAAAAAAAEAIAAAACMBAABkcnMvZTJvRG9jLnhtbFBLBQYAAAAABgAG&#10;AFkBAAD1BQAAAAA=&#10;" path="m0,0l6772275,0e">
                  <v:fill on="t" focussize="0,0"/>
                  <v:stroke weight="1pt" color="#2888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/>
                </v:shape>
              </w:pict>
            </mc:Fallback>
          </mc:AlternateContent>
        </w:r>
      </w:p>
    </w:sdtContent>
  </w:sdt>
  <w:sdt>
    <w:sdtPr>
      <w:tag w:val="goog_rdk_34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lef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BF33B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bg-BG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60"/>
    </w:pPr>
    <w:rPr>
      <w:b/>
      <w:color w:val="642D08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tabs>
        <w:tab w:val="left" w:pos="1843"/>
      </w:tabs>
      <w:spacing w:before="120" w:after="80"/>
      <w:ind w:left="0" w:firstLine="0"/>
    </w:pPr>
    <w:rPr>
      <w:b/>
      <w:color w:val="7C380A"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  <w:style w:type="table" w:customStyle="1" w:styleId="13">
    <w:name w:val="Table Normal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olkrLrYOL6prs1zX8pKtPflFLg==">AMUW2mUX7LJspYuP0Ke1DMNNGnSt7LMtazy5iYRfe3OhB+0+B1S/65Wpl4zfpBa4LFZYCLJlkuXFJF0eEUYVe4ymH0JWCfAhRsDsNdXgjpgU1IiXuFNSMmw=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262</Words>
  <Characters>1412</Characters>
  <TotalTime>0</TotalTime>
  <ScaleCrop>false</ScaleCrop>
  <LinksUpToDate>false</LinksUpToDate>
  <CharactersWithSpaces>1656</CharactersWithSpaces>
  <Application>WPS Office_10.2.0.7646_F1E327BC-269C-435d-A152-05C5408002CA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2019-05-29T13:55:38Z</dcterms:created>
  <dc:creator>labo</dc:creator>
  <cp:lastModifiedBy>labo</cp:lastModifiedBy>
  <dcterms:modified xsi:type="dcterms:W3CDTF">2019-05-29T13:56:11Z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